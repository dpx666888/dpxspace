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362" w:tblpY="65"/>
        <w:tblOverlap w:val="never"/>
        <w:tblW w:w="0" w:type="auto"/>
        <w:tblLook w:val="04A0" w:firstRow="1" w:lastRow="0" w:firstColumn="1" w:lastColumn="0" w:noHBand="0" w:noVBand="1"/>
      </w:tblPr>
      <w:tblGrid>
        <w:gridCol w:w="2950"/>
        <w:gridCol w:w="6704"/>
      </w:tblGrid>
      <w:tr w:rsidR="007F68C7" w14:paraId="50ADFF28" w14:textId="77777777">
        <w:tc>
          <w:tcPr>
            <w:tcW w:w="2950" w:type="dxa"/>
            <w:shd w:val="clear" w:color="auto" w:fill="F0F0F0"/>
          </w:tcPr>
          <w:p w14:paraId="2CA529D7" w14:textId="77777777" w:rsidR="007F68C7" w:rsidRDefault="00000000">
            <w:pPr>
              <w:jc w:val="center"/>
              <w:rPr>
                <w:rFonts w:hint="eastAsia"/>
                <w:sz w:val="40"/>
                <w:szCs w:val="40"/>
                <w:lang w:eastAsia="zh-CN"/>
              </w:rPr>
            </w:pPr>
            <w:r>
              <w:rPr>
                <w:rFonts w:hint="eastAsia"/>
                <w:sz w:val="36"/>
                <w:szCs w:val="36"/>
                <w:lang w:eastAsia="zh-CN"/>
              </w:rPr>
              <w:t>求职意向</w:t>
            </w:r>
          </w:p>
          <w:p w14:paraId="5742E363" w14:textId="7C0D1255" w:rsidR="007F68C7" w:rsidRDefault="007F68C7">
            <w:pPr>
              <w:jc w:val="center"/>
              <w:rPr>
                <w:rFonts w:hint="eastAsia"/>
                <w:color w:val="C00000"/>
                <w:sz w:val="28"/>
                <w:szCs w:val="28"/>
                <w:lang w:eastAsia="zh-CN"/>
              </w:rPr>
            </w:pPr>
          </w:p>
          <w:p w14:paraId="3C1A3557" w14:textId="77777777" w:rsidR="007F68C7" w:rsidRDefault="00000000">
            <w:pPr>
              <w:jc w:val="center"/>
              <w:rPr>
                <w:rFonts w:hint="eastAsia"/>
                <w:b/>
                <w:color w:val="333333"/>
                <w:sz w:val="48"/>
                <w:lang w:eastAsia="zh-CN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4ABBAA81" wp14:editId="32564538">
                  <wp:simplePos x="0" y="0"/>
                  <wp:positionH relativeFrom="margin">
                    <wp:posOffset>314624</wp:posOffset>
                  </wp:positionH>
                  <wp:positionV relativeFrom="paragraph">
                    <wp:posOffset>48522</wp:posOffset>
                  </wp:positionV>
                  <wp:extent cx="994410" cy="1335742"/>
                  <wp:effectExtent l="0" t="0" r="0" b="0"/>
                  <wp:wrapNone/>
                  <wp:docPr id="126815369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15369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8844" cy="1341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7D256B" w14:textId="77777777" w:rsidR="007F68C7" w:rsidRDefault="007F68C7">
            <w:pPr>
              <w:jc w:val="center"/>
              <w:rPr>
                <w:rFonts w:hint="eastAsia"/>
                <w:b/>
                <w:color w:val="333333"/>
                <w:sz w:val="48"/>
                <w:lang w:eastAsia="zh-CN"/>
              </w:rPr>
            </w:pPr>
          </w:p>
          <w:p w14:paraId="60115967" w14:textId="77777777" w:rsidR="007F68C7" w:rsidRDefault="007F68C7">
            <w:pPr>
              <w:jc w:val="both"/>
              <w:rPr>
                <w:rFonts w:hint="eastAsia"/>
                <w:b/>
                <w:color w:val="333333"/>
                <w:sz w:val="28"/>
                <w:szCs w:val="28"/>
                <w:lang w:eastAsia="zh-CN"/>
              </w:rPr>
            </w:pPr>
          </w:p>
          <w:p w14:paraId="149FB4F7" w14:textId="3BDD05A6" w:rsidR="007F68C7" w:rsidRDefault="004629BD" w:rsidP="004629BD">
            <w:pPr>
              <w:shd w:val="clear" w:color="auto" w:fill="5B8C6A"/>
              <w:tabs>
                <w:tab w:val="left" w:pos="293"/>
                <w:tab w:val="center" w:pos="1367"/>
              </w:tabs>
              <w:spacing w:line="240" w:lineRule="auto"/>
              <w:textAlignment w:val="center"/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color w:val="FFFFFF"/>
                <w:sz w:val="28"/>
                <w:lang w:eastAsia="zh-CN"/>
              </w:rPr>
              <w:tab/>
            </w:r>
            <w:r>
              <w:rPr>
                <w:rFonts w:hint="eastAsia"/>
                <w:b/>
                <w:color w:val="FFFFFF"/>
                <w:sz w:val="28"/>
                <w:lang w:eastAsia="zh-CN"/>
              </w:rPr>
              <w:tab/>
            </w:r>
            <w:r>
              <w:rPr>
                <w:b/>
                <w:color w:val="FFFFFF"/>
                <w:sz w:val="28"/>
                <w:lang w:eastAsia="zh-CN"/>
              </w:rPr>
              <w:t>基本信息</w:t>
            </w:r>
          </w:p>
          <w:p w14:paraId="4DEE1476" w14:textId="77777777" w:rsidR="007F68C7" w:rsidRDefault="007F68C7">
            <w:pPr>
              <w:spacing w:line="240" w:lineRule="auto"/>
              <w:jc w:val="both"/>
              <w:rPr>
                <w:rFonts w:hint="eastAsia"/>
                <w:b/>
                <w:sz w:val="11"/>
                <w:szCs w:val="11"/>
                <w:lang w:eastAsia="zh-CN"/>
              </w:rPr>
            </w:pPr>
          </w:p>
          <w:p w14:paraId="4193DD91" w14:textId="77777777" w:rsidR="007F68C7" w:rsidRDefault="00000000">
            <w:pPr>
              <w:spacing w:line="360" w:lineRule="auto"/>
              <w:jc w:val="both"/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姓名：</w:t>
            </w:r>
            <w:r>
              <w:rPr>
                <w:rFonts w:hint="eastAsia"/>
                <w:bCs/>
                <w:lang w:eastAsia="zh-CN"/>
              </w:rPr>
              <w:t>丁鹏翔</w:t>
            </w:r>
          </w:p>
          <w:p w14:paraId="60A7D053" w14:textId="77777777" w:rsidR="007F68C7" w:rsidRDefault="00000000">
            <w:pPr>
              <w:spacing w:line="360" w:lineRule="auto"/>
              <w:jc w:val="both"/>
              <w:rPr>
                <w:rFonts w:hint="eastAsia"/>
                <w:bCs/>
                <w:lang w:eastAsia="zh-CN"/>
              </w:rPr>
            </w:pPr>
            <w:r>
              <w:rPr>
                <w:b/>
                <w:lang w:eastAsia="zh-CN"/>
              </w:rPr>
              <w:t>专业：</w:t>
            </w:r>
            <w:r>
              <w:rPr>
                <w:rFonts w:hint="eastAsia"/>
                <w:bCs/>
                <w:lang w:eastAsia="zh-CN"/>
              </w:rPr>
              <w:t>物联网应用技术</w:t>
            </w:r>
          </w:p>
          <w:p w14:paraId="20EFF963" w14:textId="77777777" w:rsidR="007F68C7" w:rsidRDefault="00000000">
            <w:pPr>
              <w:spacing w:line="360" w:lineRule="auto"/>
              <w:jc w:val="both"/>
              <w:rPr>
                <w:rFonts w:hint="eastAsia"/>
                <w:bCs/>
                <w:lang w:eastAsia="zh-CN"/>
              </w:rPr>
            </w:pPr>
            <w:r>
              <w:rPr>
                <w:b/>
                <w:lang w:eastAsia="zh-CN"/>
              </w:rPr>
              <w:t>政治面貌：</w:t>
            </w:r>
            <w:r>
              <w:rPr>
                <w:rFonts w:hint="eastAsia"/>
                <w:bCs/>
                <w:lang w:eastAsia="zh-CN"/>
              </w:rPr>
              <w:t>共青</w:t>
            </w:r>
            <w:r>
              <w:rPr>
                <w:bCs/>
                <w:lang w:eastAsia="zh-CN"/>
              </w:rPr>
              <w:t>团员</w:t>
            </w:r>
          </w:p>
          <w:p w14:paraId="313F20C2" w14:textId="77777777" w:rsidR="007F68C7" w:rsidRDefault="00000000">
            <w:pPr>
              <w:spacing w:line="360" w:lineRule="auto"/>
              <w:jc w:val="both"/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籍贯</w:t>
            </w:r>
            <w:r>
              <w:rPr>
                <w:b/>
                <w:lang w:eastAsia="zh-CN"/>
              </w:rPr>
              <w:t>：</w:t>
            </w:r>
            <w:r>
              <w:rPr>
                <w:rFonts w:hint="eastAsia"/>
                <w:bCs/>
                <w:lang w:eastAsia="zh-CN"/>
              </w:rPr>
              <w:t>湖北黄冈</w:t>
            </w:r>
          </w:p>
          <w:p w14:paraId="22AC364B" w14:textId="4F7DA06E" w:rsidR="00C66296" w:rsidRDefault="00C66296">
            <w:pPr>
              <w:spacing w:line="360" w:lineRule="auto"/>
              <w:jc w:val="both"/>
              <w:rPr>
                <w:rFonts w:hint="eastAsia"/>
                <w:bCs/>
                <w:lang w:eastAsia="zh-CN"/>
              </w:rPr>
            </w:pPr>
            <w:r w:rsidRPr="00C66296">
              <w:rPr>
                <w:rFonts w:hint="eastAsia"/>
                <w:b/>
                <w:lang w:eastAsia="zh-CN"/>
              </w:rPr>
              <w:t>居住地</w:t>
            </w:r>
            <w:r>
              <w:rPr>
                <w:rFonts w:hint="eastAsia"/>
                <w:bCs/>
                <w:lang w:eastAsia="zh-CN"/>
              </w:rPr>
              <w:t>：广东深圳</w:t>
            </w:r>
          </w:p>
          <w:p w14:paraId="5DD88B7D" w14:textId="77777777" w:rsidR="007F68C7" w:rsidRDefault="00000000">
            <w:pPr>
              <w:spacing w:line="360" w:lineRule="auto"/>
              <w:jc w:val="both"/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民族：</w:t>
            </w:r>
            <w:r>
              <w:rPr>
                <w:lang w:eastAsia="zh-CN"/>
              </w:rPr>
              <w:t>汉</w:t>
            </w:r>
          </w:p>
          <w:p w14:paraId="576C3285" w14:textId="77777777" w:rsidR="007F68C7" w:rsidRDefault="00000000">
            <w:pPr>
              <w:spacing w:line="360" w:lineRule="auto"/>
              <w:jc w:val="both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出生年月：</w:t>
            </w:r>
            <w:r>
              <w:rPr>
                <w:lang w:eastAsia="zh-CN"/>
              </w:rPr>
              <w:t>200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lang w:eastAsia="zh-CN"/>
              </w:rPr>
              <w:t>-0</w:t>
            </w:r>
            <w:r>
              <w:rPr>
                <w:rFonts w:hint="eastAsia"/>
                <w:lang w:eastAsia="zh-CN"/>
              </w:rPr>
              <w:t>4</w:t>
            </w:r>
          </w:p>
          <w:p w14:paraId="6CDAF8AC" w14:textId="77777777" w:rsidR="007F68C7" w:rsidRDefault="00000000">
            <w:pPr>
              <w:spacing w:line="360" w:lineRule="auto"/>
              <w:jc w:val="both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电话：</w:t>
            </w:r>
            <w:r>
              <w:rPr>
                <w:rFonts w:hint="eastAsia"/>
                <w:lang w:eastAsia="zh-CN"/>
              </w:rPr>
              <w:t>13265405786</w:t>
            </w:r>
          </w:p>
          <w:p w14:paraId="2782CEF4" w14:textId="77777777" w:rsidR="007F68C7" w:rsidRDefault="00000000">
            <w:pPr>
              <w:spacing w:line="360" w:lineRule="auto"/>
              <w:jc w:val="both"/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邮箱：</w:t>
            </w:r>
            <w:r>
              <w:fldChar w:fldCharType="begin"/>
            </w:r>
            <w:r>
              <w:instrText xml:space="preserve"> HYPERLINK "mailto:2060786339@qq.com" </w:instrText>
            </w:r>
            <w:r>
              <w:fldChar w:fldCharType="separate"/>
            </w:r>
            <w:r>
              <w:rPr>
                <w:rStyle w:val="afe"/>
                <w:rFonts w:hint="eastAsia"/>
                <w:bCs/>
                <w:lang w:eastAsia="zh-CN"/>
              </w:rPr>
              <w:t>2060786339@qq.com</w:t>
            </w:r>
            <w:r>
              <w:rPr>
                <w:rStyle w:val="afe"/>
                <w:rFonts w:hint="eastAsia"/>
                <w:bCs/>
                <w:lang w:eastAsia="zh-CN"/>
              </w:rPr>
              <w:fldChar w:fldCharType="end"/>
            </w:r>
          </w:p>
          <w:p w14:paraId="3B6B52F6" w14:textId="43850314" w:rsidR="007F68C7" w:rsidRPr="00F92522" w:rsidRDefault="00000000" w:rsidP="00F92522">
            <w:pPr>
              <w:spacing w:line="360" w:lineRule="auto"/>
              <w:jc w:val="both"/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个性签名：</w:t>
            </w:r>
            <w:r>
              <w:rPr>
                <w:rFonts w:hint="eastAsia"/>
                <w:bCs/>
                <w:lang w:eastAsia="zh-CN"/>
              </w:rPr>
              <w:t>以代码连接万物</w:t>
            </w:r>
          </w:p>
        </w:tc>
        <w:tc>
          <w:tcPr>
            <w:tcW w:w="6704" w:type="dxa"/>
          </w:tcPr>
          <w:p w14:paraId="1F5A69E8" w14:textId="77777777" w:rsidR="007F68C7" w:rsidRDefault="00000000" w:rsidP="004629BD">
            <w:pPr>
              <w:shd w:val="clear" w:color="auto" w:fill="5B8C6A"/>
              <w:spacing w:line="240" w:lineRule="auto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28"/>
                <w:lang w:eastAsia="zh-CN"/>
              </w:rPr>
              <w:t>教育经历</w:t>
            </w:r>
          </w:p>
          <w:p w14:paraId="6A9DA825" w14:textId="77777777" w:rsidR="007F68C7" w:rsidRDefault="00000000">
            <w:pPr>
              <w:spacing w:before="120" w:after="80"/>
              <w:rPr>
                <w:rFonts w:hint="eastAsia"/>
                <w:lang w:eastAsia="zh-CN"/>
              </w:rPr>
            </w:pPr>
            <w:r>
              <w:rPr>
                <w:b/>
                <w:sz w:val="22"/>
                <w:lang w:eastAsia="zh-CN"/>
              </w:rPr>
              <w:t>202</w:t>
            </w:r>
            <w:r>
              <w:rPr>
                <w:rFonts w:hint="eastAsia"/>
                <w:b/>
                <w:sz w:val="22"/>
                <w:lang w:eastAsia="zh-CN"/>
              </w:rPr>
              <w:t>4</w:t>
            </w:r>
            <w:r>
              <w:rPr>
                <w:b/>
                <w:sz w:val="22"/>
                <w:lang w:eastAsia="zh-CN"/>
              </w:rPr>
              <w:t>.9-</w:t>
            </w:r>
            <w:r>
              <w:rPr>
                <w:rFonts w:hint="eastAsia"/>
                <w:b/>
                <w:sz w:val="22"/>
                <w:lang w:eastAsia="zh-CN"/>
              </w:rPr>
              <w:t>至今</w:t>
            </w:r>
            <w:r>
              <w:rPr>
                <w:b/>
                <w:sz w:val="22"/>
                <w:lang w:eastAsia="zh-CN"/>
              </w:rPr>
              <w:t xml:space="preserve">         </w:t>
            </w:r>
            <w:r>
              <w:rPr>
                <w:rFonts w:hint="eastAsia"/>
                <w:b/>
                <w:sz w:val="22"/>
                <w:lang w:eastAsia="zh-CN"/>
              </w:rPr>
              <w:t>中山职业技术学院</w:t>
            </w:r>
            <w:r>
              <w:rPr>
                <w:b/>
                <w:sz w:val="22"/>
                <w:lang w:eastAsia="zh-CN"/>
              </w:rPr>
              <w:t xml:space="preserve">  </w:t>
            </w:r>
            <w:r>
              <w:rPr>
                <w:rFonts w:hint="eastAsia"/>
                <w:b/>
                <w:sz w:val="22"/>
                <w:lang w:eastAsia="zh-CN"/>
              </w:rPr>
              <w:t>物联网应用技术</w:t>
            </w:r>
          </w:p>
          <w:p w14:paraId="3D487C7E" w14:textId="77777777" w:rsidR="007F68C7" w:rsidRDefault="00000000" w:rsidP="000D178B">
            <w:pPr>
              <w:spacing w:afterLines="50" w:after="12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主修课程：</w:t>
            </w:r>
            <w:r>
              <w:rPr>
                <w:rFonts w:hint="eastAsia"/>
                <w:lang w:eastAsia="zh-CN"/>
              </w:rPr>
              <w:t>C语言</w:t>
            </w:r>
            <w:r>
              <w:rPr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单片机</w:t>
            </w:r>
            <w:r>
              <w:rPr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模电</w:t>
            </w:r>
            <w:r>
              <w:rPr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数电</w:t>
            </w:r>
          </w:p>
          <w:p w14:paraId="093F9308" w14:textId="66F8510D" w:rsidR="000D178B" w:rsidRPr="000D178B" w:rsidRDefault="00000000" w:rsidP="000D178B">
            <w:pPr>
              <w:spacing w:afterLines="50" w:after="120" w:line="270" w:lineRule="exact"/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C3E50"/>
                <w:sz w:val="19"/>
                <w:lang w:eastAsia="zh-CN"/>
              </w:rPr>
              <w:t xml:space="preserve">竞赛突出 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计算机设计大赛粤港澳大湾区赛区决赛二等奖 · 挑战杯校级三等奖</w:t>
            </w:r>
          </w:p>
          <w:p w14:paraId="4EEE7A36" w14:textId="2C30C374" w:rsidR="007F68C7" w:rsidRDefault="00000000" w:rsidP="000D178B">
            <w:pPr>
              <w:spacing w:afterLines="50" w:after="120" w:line="270" w:lineRule="exact"/>
              <w:rPr>
                <w:rFonts w:hint="eastAsia"/>
                <w:color w:val="C00000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C3E50"/>
                <w:sz w:val="19"/>
                <w:lang w:eastAsia="zh-CN"/>
              </w:rPr>
              <w:t xml:space="preserve">学业优秀 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校级二等奖学金 · 优秀学生干部骨干 · 专业成绩</w:t>
            </w:r>
            <w:r w:rsidR="00F92522"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>：专业前</w:t>
            </w:r>
            <w:r w:rsidR="006C4950"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>10</w:t>
            </w:r>
            <w:r w:rsidR="00F92522"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>%</w:t>
            </w:r>
          </w:p>
          <w:p w14:paraId="2DD3372B" w14:textId="77777777" w:rsidR="007F68C7" w:rsidRPr="004629BD" w:rsidRDefault="00000000" w:rsidP="004629BD">
            <w:pPr>
              <w:shd w:val="clear" w:color="auto" w:fill="5B8C6A"/>
              <w:spacing w:line="240" w:lineRule="auto"/>
              <w:rPr>
                <w:rFonts w:hint="eastAsia"/>
                <w:lang w:eastAsia="zh-CN"/>
              </w:rPr>
            </w:pPr>
            <w:r w:rsidRPr="004629BD">
              <w:rPr>
                <w:rFonts w:hint="eastAsia"/>
                <w:b/>
                <w:color w:val="FFFFFF"/>
                <w:sz w:val="28"/>
                <w:lang w:eastAsia="zh-CN"/>
              </w:rPr>
              <w:t>实践</w:t>
            </w:r>
            <w:r w:rsidRPr="004629BD">
              <w:rPr>
                <w:b/>
                <w:color w:val="FFFFFF"/>
                <w:sz w:val="28"/>
                <w:lang w:eastAsia="zh-CN"/>
              </w:rPr>
              <w:t>经历</w:t>
            </w:r>
          </w:p>
          <w:p w14:paraId="1AF84663" w14:textId="77777777" w:rsidR="007F68C7" w:rsidRDefault="00000000" w:rsidP="00CB7D60">
            <w:pPr>
              <w:spacing w:after="60"/>
              <w:rPr>
                <w:rFonts w:hint="eastAsia"/>
                <w:color w:val="C00000"/>
                <w:lang w:eastAsia="zh-CN"/>
              </w:rPr>
            </w:pPr>
            <w:r>
              <w:rPr>
                <w:rFonts w:ascii="微软雅黑" w:hAnsi="微软雅黑" w:hint="eastAsia"/>
                <w:b/>
                <w:lang w:eastAsia="zh-CN"/>
              </w:rPr>
              <w:t>螃蟹记账</w:t>
            </w:r>
            <w:r>
              <w:rPr>
                <w:rFonts w:ascii="微软雅黑" w:hAnsi="微软雅黑" w:hint="eastAsia"/>
                <w:b/>
                <w:lang w:eastAsia="zh-CN"/>
              </w:rPr>
              <w:t xml:space="preserve"> </w:t>
            </w:r>
            <w:r>
              <w:rPr>
                <w:rFonts w:ascii="微软雅黑" w:hAnsi="微软雅黑" w:hint="eastAsia"/>
                <w:b/>
                <w:lang w:eastAsia="zh-CN"/>
              </w:rPr>
              <w:t>—</w:t>
            </w:r>
            <w:r>
              <w:rPr>
                <w:rFonts w:ascii="微软雅黑" w:hAnsi="微软雅黑" w:hint="eastAsia"/>
                <w:b/>
                <w:lang w:eastAsia="zh-CN"/>
              </w:rPr>
              <w:t xml:space="preserve"> </w:t>
            </w:r>
            <w:r>
              <w:rPr>
                <w:rFonts w:ascii="微软雅黑" w:hAnsi="微软雅黑" w:hint="eastAsia"/>
                <w:b/>
                <w:lang w:eastAsia="zh-CN"/>
              </w:rPr>
              <w:t>跨平台记账小程序（独立开发）</w:t>
            </w:r>
          </w:p>
          <w:p w14:paraId="41B10EAB" w14:textId="660BA61F" w:rsidR="007F68C7" w:rsidRDefault="00000000" w:rsidP="00CB7D60">
            <w:pPr>
              <w:spacing w:after="0"/>
              <w:rPr>
                <w:rFonts w:ascii="微软雅黑" w:hAnsi="微软雅黑" w:hint="eastAsia"/>
                <w:color w:val="333333"/>
                <w:sz w:val="19"/>
                <w:lang w:eastAsia="zh-CN"/>
              </w:rPr>
            </w:pPr>
            <w:r w:rsidRPr="00F92522">
              <w:rPr>
                <w:rFonts w:ascii="微软雅黑" w:hAnsi="微软雅黑"/>
                <w:sz w:val="19"/>
                <w:lang w:eastAsia="zh-CN"/>
              </w:rPr>
              <w:t>独立完成</w:t>
            </w:r>
            <w:r w:rsidR="00F92522" w:rsidRPr="00F92522">
              <w:rPr>
                <w:rFonts w:ascii="微软雅黑" w:hAnsi="微软雅黑" w:hint="eastAsia"/>
                <w:sz w:val="19"/>
                <w:lang w:eastAsia="zh-CN"/>
              </w:rPr>
              <w:t>个人日常收支管理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需求分析、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UI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设计与全</w:t>
            </w:r>
            <w:proofErr w:type="gramStart"/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栈</w:t>
            </w:r>
            <w:proofErr w:type="gramEnd"/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开发。基于</w:t>
            </w:r>
            <w:proofErr w:type="spellStart"/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uni</w:t>
            </w:r>
            <w:proofErr w:type="spellEnd"/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-app + Vue 3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框架，实现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Android/iOS/H5/</w:t>
            </w:r>
            <w:proofErr w:type="gramStart"/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微信小</w:t>
            </w:r>
            <w:proofErr w:type="gramEnd"/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程序多端适配。涵盖用户注册登录与多账号管理、收支记录管理（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9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类支出、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4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类收入）、首页仪表盘（月度概览卡片与最近记录）、分类统计图表（进度条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+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百分比分布）、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Excel/CSV/JSON</w:t>
            </w: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多格式数据导出与导入等核心功能模块。</w:t>
            </w:r>
          </w:p>
          <w:p w14:paraId="674D3C40" w14:textId="77777777" w:rsidR="00CB7D60" w:rsidRPr="00CB7D60" w:rsidRDefault="00CB7D60" w:rsidP="00CB7D60">
            <w:pPr>
              <w:spacing w:before="60" w:after="60"/>
              <w:rPr>
                <w:rFonts w:hint="eastAsia"/>
                <w:b/>
                <w:bCs/>
                <w:lang w:eastAsia="zh-CN"/>
              </w:rPr>
            </w:pPr>
            <w:r w:rsidRPr="00CB7D60">
              <w:rPr>
                <w:b/>
                <w:bCs/>
                <w:lang w:eastAsia="zh-CN"/>
              </w:rPr>
              <w:t>校园自主实训：</w:t>
            </w:r>
            <w:proofErr w:type="spellStart"/>
            <w:r w:rsidRPr="00CB7D60">
              <w:rPr>
                <w:b/>
                <w:bCs/>
                <w:lang w:eastAsia="zh-CN"/>
              </w:rPr>
              <w:t>AixProbe</w:t>
            </w:r>
            <w:proofErr w:type="spellEnd"/>
            <w:r w:rsidRPr="00CB7D60">
              <w:rPr>
                <w:b/>
                <w:bCs/>
                <w:lang w:eastAsia="zh-CN"/>
              </w:rPr>
              <w:t xml:space="preserve"> 嵌入式 AI </w:t>
            </w:r>
            <w:proofErr w:type="gramStart"/>
            <w:r w:rsidRPr="00CB7D60">
              <w:rPr>
                <w:b/>
                <w:bCs/>
                <w:lang w:eastAsia="zh-CN"/>
              </w:rPr>
              <w:t>远程调试器复刻</w:t>
            </w:r>
            <w:proofErr w:type="gramEnd"/>
          </w:p>
          <w:p w14:paraId="190D5046" w14:textId="77777777" w:rsidR="00CB7D60" w:rsidRPr="00CB7D60" w:rsidRDefault="00CB7D60" w:rsidP="00CB7D60">
            <w:pPr>
              <w:spacing w:after="0"/>
              <w:rPr>
                <w:rFonts w:ascii="微软雅黑" w:hAnsi="微软雅黑" w:hint="eastAsia"/>
                <w:color w:val="333333"/>
                <w:sz w:val="15"/>
                <w:szCs w:val="18"/>
                <w:lang w:eastAsia="zh-CN"/>
              </w:rPr>
            </w:pPr>
            <w:r w:rsidRPr="00CB7D60">
              <w:rPr>
                <w:rFonts w:ascii="微软雅黑" w:hAnsi="微软雅黑"/>
                <w:color w:val="333333"/>
                <w:sz w:val="15"/>
                <w:szCs w:val="18"/>
                <w:lang w:eastAsia="zh-CN"/>
              </w:rPr>
              <w:t>时间：</w:t>
            </w:r>
            <w:r w:rsidRPr="00CB7D60">
              <w:rPr>
                <w:rFonts w:ascii="微软雅黑" w:hAnsi="微软雅黑"/>
                <w:color w:val="333333"/>
                <w:sz w:val="15"/>
                <w:szCs w:val="18"/>
                <w:lang w:eastAsia="zh-CN"/>
              </w:rPr>
              <w:t xml:space="preserve">2026.05.19-2026.06.11 | </w:t>
            </w:r>
            <w:r w:rsidRPr="00CB7D60">
              <w:rPr>
                <w:rFonts w:ascii="微软雅黑" w:hAnsi="微软雅黑"/>
                <w:color w:val="333333"/>
                <w:sz w:val="15"/>
                <w:szCs w:val="18"/>
                <w:lang w:eastAsia="zh-CN"/>
              </w:rPr>
              <w:t>角色：独立开发者</w:t>
            </w:r>
          </w:p>
          <w:p w14:paraId="74547659" w14:textId="14E662F2" w:rsidR="00CB7D60" w:rsidRPr="00CB7D60" w:rsidRDefault="00CB7D60" w:rsidP="00CB7D60">
            <w:pPr>
              <w:spacing w:after="0"/>
              <w:rPr>
                <w:rFonts w:hint="eastAsia"/>
                <w:sz w:val="20"/>
                <w:szCs w:val="21"/>
                <w:lang w:eastAsia="zh-CN"/>
              </w:rPr>
            </w:pPr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>基于</w:t>
            </w:r>
            <w:proofErr w:type="gramStart"/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>嘉立创</w:t>
            </w:r>
            <w:proofErr w:type="gramEnd"/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>开源</w:t>
            </w:r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 xml:space="preserve"> </w:t>
            </w:r>
            <w:proofErr w:type="spellStart"/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>AixProbe</w:t>
            </w:r>
            <w:proofErr w:type="spellEnd"/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 xml:space="preserve"> </w:t>
            </w:r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>方案，采用全志</w:t>
            </w:r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 xml:space="preserve"> T113-S3 </w:t>
            </w:r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>主控芯片，独立完成元器件选型、</w:t>
            </w:r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 xml:space="preserve">PCB </w:t>
            </w:r>
            <w:r w:rsidRPr="00CB7D60">
              <w:rPr>
                <w:rFonts w:ascii="微软雅黑" w:hAnsi="微软雅黑"/>
                <w:color w:val="333333"/>
                <w:sz w:val="18"/>
                <w:szCs w:val="21"/>
                <w:lang w:eastAsia="zh-CN"/>
              </w:rPr>
              <w:t>手工焊接与硬件电路全流程调试；排查解决电源短路、串口通信异常、芯片引脚虚焊等典型硬件故障，最终产出可稳定运行的硬件样机。系统掌握了集成电路焊接、电路故障排查、芯片应用调试等核心技能。</w:t>
            </w:r>
          </w:p>
          <w:p w14:paraId="408C93A2" w14:textId="77777777" w:rsidR="007F68C7" w:rsidRDefault="00000000" w:rsidP="00CB7D60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b/>
                <w:lang w:eastAsia="zh-CN"/>
              </w:rPr>
              <w:t>第十八届中国大学生计算机设计大赛（粤港澳大湾区赛区决赛）</w:t>
            </w:r>
          </w:p>
          <w:p w14:paraId="6C087BB3" w14:textId="77777777" w:rsidR="007F68C7" w:rsidRDefault="00000000">
            <w:pPr>
              <w:spacing w:after="120"/>
              <w:rPr>
                <w:rFonts w:ascii="微软雅黑" w:hAnsi="微软雅黑" w:hint="eastAsia"/>
                <w:color w:val="333333"/>
                <w:sz w:val="19"/>
                <w:lang w:eastAsia="zh-CN"/>
              </w:rPr>
            </w:pPr>
            <w:r>
              <w:rPr>
                <w:rFonts w:ascii="微软雅黑" w:hAnsi="微软雅黑"/>
                <w:color w:val="333333"/>
                <w:sz w:val="19"/>
                <w:lang w:eastAsia="zh-CN"/>
              </w:rPr>
              <w:t>参赛作品聚焦物联网应用领域，负责项目核心模块开发与功能调试，作品通过赛区专家评审，荣获粤港澳大湾区赛区决赛二等奖。</w:t>
            </w:r>
          </w:p>
          <w:p w14:paraId="2F90C95B" w14:textId="77777777" w:rsidR="007F68C7" w:rsidRDefault="00000000" w:rsidP="004629BD">
            <w:pPr>
              <w:shd w:val="clear" w:color="auto" w:fill="5B8C6A"/>
              <w:spacing w:line="240" w:lineRule="auto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28"/>
                <w:lang w:eastAsia="zh-CN"/>
              </w:rPr>
              <w:t>技能证书</w:t>
            </w:r>
          </w:p>
          <w:p w14:paraId="608985F1" w14:textId="77777777" w:rsidR="007F68C7" w:rsidRDefault="00000000">
            <w:pPr>
              <w:spacing w:before="80" w:after="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获得证书：</w:t>
            </w:r>
            <w:proofErr w:type="gramStart"/>
            <w:r>
              <w:rPr>
                <w:rFonts w:hint="eastAsia"/>
                <w:lang w:eastAsia="zh-CN"/>
              </w:rPr>
              <w:t>传感网</w:t>
            </w:r>
            <w:proofErr w:type="gramEnd"/>
            <w:r>
              <w:rPr>
                <w:rFonts w:hint="eastAsia"/>
                <w:lang w:eastAsia="zh-CN"/>
              </w:rPr>
              <w:t>应用开发职业技能等级证书（中级）</w:t>
            </w:r>
            <w:r>
              <w:rPr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C1驾驶证</w:t>
            </w:r>
          </w:p>
          <w:p w14:paraId="16E45F3F" w14:textId="77777777" w:rsidR="007F68C7" w:rsidRDefault="00000000">
            <w:pPr>
              <w:spacing w:before="80" w:after="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获得荣誉：荣获‘</w:t>
            </w:r>
            <w:r>
              <w:rPr>
                <w:rFonts w:hint="eastAsia"/>
                <w:lang w:eastAsia="zh-CN"/>
              </w:rPr>
              <w:t>校级二等奖学金</w:t>
            </w:r>
            <w:r>
              <w:rPr>
                <w:lang w:eastAsia="zh-CN"/>
              </w:rPr>
              <w:t>’，荣获‘优秀学生干部’</w:t>
            </w:r>
          </w:p>
          <w:p w14:paraId="5226AE8E" w14:textId="77777777" w:rsidR="007F68C7" w:rsidRDefault="00000000">
            <w:pPr>
              <w:spacing w:before="80" w:after="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办公技能：熟练使用 MS Office/WPS 办公软件</w:t>
            </w:r>
          </w:p>
          <w:p w14:paraId="3103600B" w14:textId="77777777" w:rsidR="007F68C7" w:rsidRDefault="00000000" w:rsidP="004629BD">
            <w:pPr>
              <w:shd w:val="clear" w:color="auto" w:fill="5B8C6A"/>
              <w:spacing w:line="240" w:lineRule="auto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28"/>
                <w:lang w:eastAsia="zh-CN"/>
              </w:rPr>
              <w:t>自我评价</w:t>
            </w:r>
          </w:p>
          <w:p w14:paraId="69885365" w14:textId="436B3D50" w:rsidR="007F68C7" w:rsidRDefault="00000000">
            <w:pPr>
              <w:spacing w:before="80" w:after="8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1.业务能力强。具备主动学习意识与岗位适配能力，能自主研发软件程序，</w:t>
            </w:r>
            <w:r w:rsidR="00CB7D60">
              <w:rPr>
                <w:rFonts w:hint="eastAsia"/>
                <w:lang w:eastAsia="zh-CN"/>
              </w:rPr>
              <w:t>在开源网站复刻前辈的作品，</w:t>
            </w:r>
            <w:r>
              <w:rPr>
                <w:rFonts w:hint="eastAsia"/>
                <w:lang w:eastAsia="zh-CN"/>
              </w:rPr>
              <w:t>如螃蟹记账小程序</w:t>
            </w:r>
            <w:r w:rsidR="00CB7D60">
              <w:rPr>
                <w:rFonts w:hint="eastAsia"/>
                <w:lang w:eastAsia="zh-CN"/>
              </w:rPr>
              <w:t>，</w:t>
            </w:r>
            <w:r w:rsidR="00CB7D60" w:rsidRPr="00CB7D60">
              <w:rPr>
                <w:b/>
                <w:bCs/>
                <w:lang w:eastAsia="zh-CN"/>
              </w:rPr>
              <w:t xml:space="preserve"> </w:t>
            </w:r>
            <w:proofErr w:type="spellStart"/>
            <w:r w:rsidR="00CB7D60" w:rsidRPr="00CB7D60">
              <w:rPr>
                <w:lang w:eastAsia="zh-CN"/>
              </w:rPr>
              <w:t>AixProbe</w:t>
            </w:r>
            <w:proofErr w:type="spellEnd"/>
            <w:r>
              <w:rPr>
                <w:rFonts w:hint="eastAsia"/>
                <w:lang w:eastAsia="zh-CN"/>
              </w:rPr>
              <w:t>。</w:t>
            </w:r>
          </w:p>
          <w:p w14:paraId="2DF43BE2" w14:textId="77777777" w:rsidR="007F68C7" w:rsidRDefault="00000000">
            <w:pPr>
              <w:spacing w:before="80" w:after="8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2.沟通能力强。善于换位思考，团队协作意识强，执行力突出，面对突发情况具备较强抗压能力。担任班长、校团委组织部成员，统筹班级活动与团</w:t>
            </w:r>
            <w:proofErr w:type="gramStart"/>
            <w:r>
              <w:rPr>
                <w:rFonts w:hint="eastAsia"/>
                <w:lang w:eastAsia="zh-CN"/>
              </w:rPr>
              <w:t>务</w:t>
            </w:r>
            <w:proofErr w:type="gramEnd"/>
            <w:r>
              <w:rPr>
                <w:rFonts w:hint="eastAsia"/>
                <w:lang w:eastAsia="zh-CN"/>
              </w:rPr>
              <w:t>相关工作，有序组织各类主题活动20余次。</w:t>
            </w:r>
          </w:p>
          <w:p w14:paraId="0DAA200D" w14:textId="77777777" w:rsidR="007F68C7" w:rsidRDefault="00000000">
            <w:pPr>
              <w:spacing w:before="80" w:after="8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3.具备较强的文案撰写能力。在校期间撰写活动策划方案10余篇、活动总结与简报20余篇，文字表达规范、条理清晰。</w:t>
            </w:r>
          </w:p>
          <w:p w14:paraId="529C491F" w14:textId="77777777" w:rsidR="007F68C7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.有责任担当。热心公益志愿事业，累计志愿服务时长 77 小时，主动扛起传递温暖的社会责任。</w:t>
            </w:r>
          </w:p>
        </w:tc>
      </w:tr>
    </w:tbl>
    <w:p w14:paraId="3E2273A7" w14:textId="77777777" w:rsidR="007F68C7" w:rsidRDefault="007F68C7">
      <w:pPr>
        <w:rPr>
          <w:rFonts w:hint="eastAsia"/>
          <w:lang w:eastAsia="zh-CN"/>
        </w:rPr>
      </w:pPr>
    </w:p>
    <w:sectPr w:rsidR="007F68C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4E835" w14:textId="77777777" w:rsidR="006C3403" w:rsidRDefault="006C340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57CDC5F" w14:textId="77777777" w:rsidR="006C3403" w:rsidRDefault="006C340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F5147" w14:textId="77777777" w:rsidR="006C3403" w:rsidRDefault="006C340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066BD21" w14:textId="77777777" w:rsidR="006C3403" w:rsidRDefault="006C3403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18630453">
    <w:abstractNumId w:val="1"/>
  </w:num>
  <w:num w:numId="2" w16cid:durableId="266813874">
    <w:abstractNumId w:val="4"/>
  </w:num>
  <w:num w:numId="3" w16cid:durableId="872115741">
    <w:abstractNumId w:val="5"/>
  </w:num>
  <w:num w:numId="4" w16cid:durableId="1083725804">
    <w:abstractNumId w:val="2"/>
  </w:num>
  <w:num w:numId="5" w16cid:durableId="2046103623">
    <w:abstractNumId w:val="0"/>
  </w:num>
  <w:num w:numId="6" w16cid:durableId="635183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72"/>
    <w:rsid w:val="00025C9E"/>
    <w:rsid w:val="00034616"/>
    <w:rsid w:val="000450A3"/>
    <w:rsid w:val="0006063C"/>
    <w:rsid w:val="000D178B"/>
    <w:rsid w:val="000E638A"/>
    <w:rsid w:val="0014675A"/>
    <w:rsid w:val="0015074B"/>
    <w:rsid w:val="00176CC6"/>
    <w:rsid w:val="00185C2A"/>
    <w:rsid w:val="00187BD2"/>
    <w:rsid w:val="001954FB"/>
    <w:rsid w:val="00284ECE"/>
    <w:rsid w:val="0029639D"/>
    <w:rsid w:val="002A5C63"/>
    <w:rsid w:val="00326F90"/>
    <w:rsid w:val="0039288A"/>
    <w:rsid w:val="003F28E1"/>
    <w:rsid w:val="004629BD"/>
    <w:rsid w:val="005252E0"/>
    <w:rsid w:val="0054698C"/>
    <w:rsid w:val="006922B7"/>
    <w:rsid w:val="006C3403"/>
    <w:rsid w:val="006C4950"/>
    <w:rsid w:val="006D19F1"/>
    <w:rsid w:val="006E4FA4"/>
    <w:rsid w:val="007553FA"/>
    <w:rsid w:val="0079057C"/>
    <w:rsid w:val="007F68C7"/>
    <w:rsid w:val="00805F18"/>
    <w:rsid w:val="00833821"/>
    <w:rsid w:val="0086766D"/>
    <w:rsid w:val="00911E67"/>
    <w:rsid w:val="009259AE"/>
    <w:rsid w:val="009851A1"/>
    <w:rsid w:val="00AA1D8D"/>
    <w:rsid w:val="00AB73CC"/>
    <w:rsid w:val="00B24F35"/>
    <w:rsid w:val="00B47730"/>
    <w:rsid w:val="00B824C0"/>
    <w:rsid w:val="00C66296"/>
    <w:rsid w:val="00CB0664"/>
    <w:rsid w:val="00CB7D60"/>
    <w:rsid w:val="00CF7C4F"/>
    <w:rsid w:val="00D30024"/>
    <w:rsid w:val="00DE6D20"/>
    <w:rsid w:val="00E52417"/>
    <w:rsid w:val="00E84302"/>
    <w:rsid w:val="00EB261F"/>
    <w:rsid w:val="00F33EBC"/>
    <w:rsid w:val="00F92522"/>
    <w:rsid w:val="00FC693F"/>
    <w:rsid w:val="08FE4072"/>
    <w:rsid w:val="1F7B23B0"/>
    <w:rsid w:val="1FFF9E90"/>
    <w:rsid w:val="39EFE4FF"/>
    <w:rsid w:val="4B6EA904"/>
    <w:rsid w:val="4EFFAE3D"/>
    <w:rsid w:val="5FDD0DA7"/>
    <w:rsid w:val="5FFD1769"/>
    <w:rsid w:val="6CDF2019"/>
    <w:rsid w:val="7693E536"/>
    <w:rsid w:val="7BBFE532"/>
    <w:rsid w:val="7BDC7D5D"/>
    <w:rsid w:val="7EAD3B8A"/>
    <w:rsid w:val="7FB68340"/>
    <w:rsid w:val="7FEBDA1B"/>
    <w:rsid w:val="7FEFE1F3"/>
    <w:rsid w:val="94D7ECA6"/>
    <w:rsid w:val="99DDA265"/>
    <w:rsid w:val="9FFE8A0E"/>
    <w:rsid w:val="B4EF10E7"/>
    <w:rsid w:val="BE7FC396"/>
    <w:rsid w:val="DE5B6B41"/>
    <w:rsid w:val="E1E5FB45"/>
    <w:rsid w:val="E3454CE7"/>
    <w:rsid w:val="E57F937B"/>
    <w:rsid w:val="EA5FA9BC"/>
    <w:rsid w:val="EF797AEF"/>
    <w:rsid w:val="EFEFB481"/>
    <w:rsid w:val="EFF5B802"/>
    <w:rsid w:val="F9F7519E"/>
    <w:rsid w:val="FBEF8EAF"/>
    <w:rsid w:val="FCFF3B46"/>
    <w:rsid w:val="FD727E30"/>
    <w:rsid w:val="FE690080"/>
    <w:rsid w:val="FF7F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FE840C"/>
  <w14:defaultImageDpi w14:val="330"/>
  <w15:docId w15:val="{5081C454-B5DF-42ED-AAF6-05C0B5C7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semiHidden/>
    <w:unhideWhenUsed/>
    <w:qFormat/>
    <w:rPr>
      <w:color w:val="0000FF"/>
      <w:u w:val="single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541</Words>
  <Characters>628</Characters>
  <Application>Microsoft Office Word</Application>
  <DocSecurity>0</DocSecurity>
  <Lines>31</Lines>
  <Paragraphs>38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忆笙 青衫</cp:lastModifiedBy>
  <cp:revision>17</cp:revision>
  <dcterms:created xsi:type="dcterms:W3CDTF">2013-12-24T15:15:00Z</dcterms:created>
  <dcterms:modified xsi:type="dcterms:W3CDTF">2026-06-18T09:26:00Z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7A4D0A18186CE8E10598066AC80A5FE2_42</vt:lpwstr>
  </property>
</Properties>
</file>